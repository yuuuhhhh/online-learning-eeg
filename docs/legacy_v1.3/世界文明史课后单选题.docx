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3F340C">
      <w:pPr>
        <w:pStyle w:val="31"/>
        <w:jc w:val="center"/>
      </w:pPr>
      <w:r>
        <w:t>世界文明史课后单选题</w:t>
      </w:r>
    </w:p>
    <w:p w14:paraId="6F1160C6">
      <w:pPr>
        <w:jc w:val="center"/>
      </w:pPr>
      <w:r>
        <w:rPr>
          <w:rFonts w:ascii="宋体" w:hAnsi="宋体" w:eastAsia="宋体"/>
          <w:sz w:val="21"/>
        </w:rPr>
        <w:t>（依据原有每专题三道题完善为四选一单选题）</w:t>
      </w:r>
    </w:p>
    <w:p w14:paraId="40E605BD">
      <w:r>
        <w:rPr>
          <w:b/>
        </w:rPr>
        <w:t>说明：</w:t>
      </w:r>
      <w:r>
        <w:t>每个专题共3道题，每题只有1个正确答案。答案统一列在各专题末尾。</w:t>
      </w:r>
    </w:p>
    <w:p w14:paraId="7A342064">
      <w:pPr>
        <w:pStyle w:val="3"/>
        <w:keepNext/>
      </w:pPr>
      <w:r>
        <w:t>专题一  埃及金字塔</w:t>
      </w:r>
    </w:p>
    <w:p w14:paraId="100A7759">
      <w:pPr>
        <w:pStyle w:val="164"/>
        <w:keepNext/>
      </w:pPr>
      <w:r>
        <w:t>1. 埃及金字塔最早是由哪一种墓葬形式发展而来的？</w:t>
      </w:r>
    </w:p>
    <w:p w14:paraId="4A50DA18">
      <w:pPr>
        <w:pStyle w:val="165"/>
      </w:pPr>
      <w:r>
        <w:t>A. 马斯塔巴</w:t>
      </w:r>
    </w:p>
    <w:p w14:paraId="32D8CAE1">
      <w:pPr>
        <w:pStyle w:val="165"/>
      </w:pPr>
      <w:r>
        <w:t>B. 阶梯金字塔</w:t>
      </w:r>
    </w:p>
    <w:p w14:paraId="7626F555">
      <w:pPr>
        <w:pStyle w:val="165"/>
      </w:pPr>
      <w:r>
        <w:t>C. 弯曲金字塔</w:t>
      </w:r>
    </w:p>
    <w:p w14:paraId="3AD987CE">
      <w:pPr>
        <w:pStyle w:val="165"/>
      </w:pPr>
      <w:r>
        <w:t>D. 真正尖顶金字塔</w:t>
      </w:r>
    </w:p>
    <w:p w14:paraId="022B0B4A">
      <w:pPr>
        <w:pStyle w:val="164"/>
        <w:keepNext/>
      </w:pPr>
      <w:r>
        <w:t>2. 著名的狮身人面像位于哪座金字塔附近？</w:t>
      </w:r>
    </w:p>
    <w:p w14:paraId="4592960C">
      <w:pPr>
        <w:pStyle w:val="165"/>
      </w:pPr>
      <w:r>
        <w:t>A. 胡夫金字塔</w:t>
      </w:r>
    </w:p>
    <w:p w14:paraId="654EB6F1">
      <w:pPr>
        <w:pStyle w:val="165"/>
      </w:pPr>
      <w:r>
        <w:t>B. 哈夫拉金字塔</w:t>
      </w:r>
    </w:p>
    <w:p w14:paraId="1C59C825">
      <w:pPr>
        <w:pStyle w:val="165"/>
      </w:pPr>
      <w:r>
        <w:t>C. 孟卡拉金字塔</w:t>
      </w:r>
    </w:p>
    <w:p w14:paraId="593ECABE">
      <w:pPr>
        <w:pStyle w:val="165"/>
      </w:pPr>
      <w:r>
        <w:t>D. 左塞尔金字塔</w:t>
      </w:r>
    </w:p>
    <w:p w14:paraId="7C11691C">
      <w:pPr>
        <w:pStyle w:val="164"/>
        <w:keepNext/>
      </w:pPr>
      <w:r>
        <w:t>3. 以下哪种金字塔被阿拉伯人称作“假金字塔”？</w:t>
      </w:r>
    </w:p>
    <w:p w14:paraId="68C86AD4">
      <w:pPr>
        <w:pStyle w:val="165"/>
      </w:pPr>
      <w:r>
        <w:t>A. 马斯塔巴</w:t>
      </w:r>
    </w:p>
    <w:p w14:paraId="7478DFB9">
      <w:pPr>
        <w:pStyle w:val="165"/>
      </w:pPr>
      <w:r>
        <w:t xml:space="preserve">B. </w:t>
      </w:r>
      <w:r>
        <w:rPr>
          <w:rFonts w:hint="eastAsia"/>
          <w:lang w:val="en-US" w:eastAsia="zh-CN"/>
        </w:rPr>
        <w:t>棱锥体</w:t>
      </w:r>
      <w:r>
        <w:t>金字塔</w:t>
      </w:r>
    </w:p>
    <w:p w14:paraId="632C6254">
      <w:pPr>
        <w:pStyle w:val="165"/>
      </w:pPr>
      <w:r>
        <w:t>C. 阶梯金字塔</w:t>
      </w:r>
    </w:p>
    <w:p w14:paraId="5353D06F">
      <w:pPr>
        <w:pStyle w:val="165"/>
      </w:pPr>
      <w:r>
        <w:t>D. 胡夫金字塔</w:t>
      </w:r>
    </w:p>
    <w:p w14:paraId="0F0CBAEA">
      <w:pPr>
        <w:pStyle w:val="166"/>
        <w:rPr>
          <w:rFonts w:hint="eastAsia" w:eastAsia="宋体"/>
          <w:lang w:val="en-US" w:eastAsia="zh-CN"/>
        </w:rPr>
      </w:pPr>
      <w:r>
        <w:rPr>
          <w:b/>
        </w:rPr>
        <w:t>本专题答案：</w:t>
      </w:r>
      <w:r>
        <w:t>1.A  2.B  3.</w:t>
      </w:r>
      <w:r>
        <w:rPr>
          <w:rFonts w:hint="eastAsia"/>
          <w:lang w:val="en-US" w:eastAsia="zh-CN"/>
        </w:rPr>
        <w:t>B</w:t>
      </w:r>
    </w:p>
    <w:p w14:paraId="740BF301">
      <w:pPr>
        <w:spacing w:after="40"/>
      </w:pPr>
      <w:r>
        <w:t>————————————————————————————————</w:t>
      </w:r>
    </w:p>
    <w:p w14:paraId="4EB4A3BA">
      <w:pPr>
        <w:pStyle w:val="3"/>
        <w:keepNext/>
      </w:pPr>
      <w:r>
        <w:t>专题二  中东文明</w:t>
      </w:r>
    </w:p>
    <w:p w14:paraId="3C625A44">
      <w:pPr>
        <w:pStyle w:val="164"/>
        <w:keepNext/>
      </w:pPr>
      <w:r>
        <w:t>1. 以下哪一个海峡不属于中东地区的重要海峡？</w:t>
      </w:r>
    </w:p>
    <w:p w14:paraId="1D61288F">
      <w:pPr>
        <w:pStyle w:val="165"/>
      </w:pPr>
      <w:r>
        <w:t>A. 黑海海峡</w:t>
      </w:r>
    </w:p>
    <w:p w14:paraId="4B9C218C">
      <w:pPr>
        <w:pStyle w:val="165"/>
      </w:pPr>
      <w:r>
        <w:t>B. 霍尔木兹海峡</w:t>
      </w:r>
    </w:p>
    <w:p w14:paraId="2363296B">
      <w:pPr>
        <w:pStyle w:val="165"/>
      </w:pPr>
      <w:r>
        <w:t>C. 麦哲伦海峡</w:t>
      </w:r>
    </w:p>
    <w:p w14:paraId="285302F7">
      <w:pPr>
        <w:pStyle w:val="165"/>
      </w:pPr>
      <w:r>
        <w:t>D. 曼德海峡</w:t>
      </w:r>
    </w:p>
    <w:p w14:paraId="42750914">
      <w:pPr>
        <w:pStyle w:val="164"/>
        <w:keepNext/>
      </w:pPr>
      <w:r>
        <w:t>2. 以下哪一种宗教不属于中东地区形成的三大一神教？</w:t>
      </w:r>
    </w:p>
    <w:p w14:paraId="48014479">
      <w:pPr>
        <w:pStyle w:val="165"/>
      </w:pPr>
      <w:r>
        <w:t>A. 基督教</w:t>
      </w:r>
    </w:p>
    <w:p w14:paraId="05F52CB5">
      <w:pPr>
        <w:pStyle w:val="165"/>
      </w:pPr>
      <w:r>
        <w:t>B. 犹太教</w:t>
      </w:r>
    </w:p>
    <w:p w14:paraId="59CBBB94">
      <w:pPr>
        <w:pStyle w:val="165"/>
      </w:pPr>
      <w:r>
        <w:t>C. 伊斯兰教</w:t>
      </w:r>
    </w:p>
    <w:p w14:paraId="0465EAC4">
      <w:pPr>
        <w:pStyle w:val="165"/>
      </w:pPr>
      <w:r>
        <w:t>D. 拜火教</w:t>
      </w:r>
    </w:p>
    <w:p w14:paraId="6CD88DA5">
      <w:pPr>
        <w:pStyle w:val="164"/>
        <w:keepNext/>
      </w:pPr>
      <w:r>
        <w:t>3. 以下哪个国家不属于“小中东”的范围？</w:t>
      </w:r>
    </w:p>
    <w:p w14:paraId="2DA980E8">
      <w:pPr>
        <w:pStyle w:val="165"/>
      </w:pPr>
      <w:r>
        <w:t>A. 埃及</w:t>
      </w:r>
    </w:p>
    <w:p w14:paraId="6BF36EE4">
      <w:pPr>
        <w:pStyle w:val="165"/>
      </w:pPr>
      <w:r>
        <w:t>B. 伊朗</w:t>
      </w:r>
    </w:p>
    <w:p w14:paraId="577C9543">
      <w:pPr>
        <w:pStyle w:val="165"/>
      </w:pPr>
      <w:r>
        <w:t>C. 土耳其</w:t>
      </w:r>
    </w:p>
    <w:p w14:paraId="7C51B08E">
      <w:pPr>
        <w:pStyle w:val="165"/>
        <w:rPr>
          <w:rFonts w:hint="eastAsia" w:eastAsia="宋体"/>
          <w:lang w:val="en-US" w:eastAsia="zh-CN"/>
        </w:rPr>
      </w:pPr>
      <w:r>
        <w:t xml:space="preserve">D. </w:t>
      </w:r>
      <w:r>
        <w:rPr>
          <w:rFonts w:hint="eastAsia"/>
          <w:lang w:val="en-US" w:eastAsia="zh-CN"/>
        </w:rPr>
        <w:t>苏丹</w:t>
      </w:r>
    </w:p>
    <w:p w14:paraId="3D116768">
      <w:pPr>
        <w:pStyle w:val="166"/>
      </w:pPr>
      <w:r>
        <w:rPr>
          <w:b/>
        </w:rPr>
        <w:t>本专题答案：</w:t>
      </w:r>
      <w:r>
        <w:t>1.C  2.D  3.D</w:t>
      </w:r>
    </w:p>
    <w:p w14:paraId="6452FE00">
      <w:pPr>
        <w:spacing w:after="40"/>
      </w:pPr>
      <w:r>
        <w:t>————————————————————————————————</w:t>
      </w:r>
    </w:p>
    <w:p w14:paraId="5689EEDE">
      <w:pPr>
        <w:pStyle w:val="3"/>
        <w:keepNext/>
      </w:pPr>
      <w:r>
        <w:t>专题三  古代印度文明</w:t>
      </w:r>
    </w:p>
    <w:p w14:paraId="736B168D">
      <w:pPr>
        <w:pStyle w:val="164"/>
        <w:keepNext/>
      </w:pPr>
      <w:r>
        <w:t>1. 根据视频介绍，以下哪一人群不属于古代印度的主要人群？</w:t>
      </w:r>
    </w:p>
    <w:p w14:paraId="10F49D99">
      <w:pPr>
        <w:pStyle w:val="165"/>
      </w:pPr>
      <w:r>
        <w:t xml:space="preserve">A. </w:t>
      </w:r>
      <w:r>
        <w:rPr>
          <w:rFonts w:hint="eastAsia"/>
          <w:lang w:val="en-US" w:eastAsia="zh-CN"/>
        </w:rPr>
        <w:t>波斯人</w:t>
      </w:r>
      <w:r>
        <w:t>人</w:t>
      </w:r>
    </w:p>
    <w:p w14:paraId="518C8105">
      <w:pPr>
        <w:pStyle w:val="165"/>
      </w:pPr>
      <w:r>
        <w:t>B. 达罗毗荼人</w:t>
      </w:r>
    </w:p>
    <w:p w14:paraId="168CA849">
      <w:pPr>
        <w:pStyle w:val="165"/>
      </w:pPr>
      <w:r>
        <w:t>C. 雅利安人</w:t>
      </w:r>
    </w:p>
    <w:p w14:paraId="10584D71">
      <w:pPr>
        <w:pStyle w:val="165"/>
      </w:pPr>
      <w:r>
        <w:t>D. 日耳曼人</w:t>
      </w:r>
    </w:p>
    <w:p w14:paraId="690149CD">
      <w:pPr>
        <w:pStyle w:val="164"/>
        <w:keepNext/>
      </w:pPr>
      <w:r>
        <w:t>2. 印度最早的文明通常被称为什么文明？</w:t>
      </w:r>
    </w:p>
    <w:p w14:paraId="7E9C6B11">
      <w:pPr>
        <w:pStyle w:val="165"/>
      </w:pPr>
      <w:r>
        <w:t>A. 哈拉巴文明</w:t>
      </w:r>
    </w:p>
    <w:p w14:paraId="796A207F">
      <w:pPr>
        <w:pStyle w:val="165"/>
      </w:pPr>
      <w:r>
        <w:t>B. 恒河文明</w:t>
      </w:r>
    </w:p>
    <w:p w14:paraId="39F6D398">
      <w:pPr>
        <w:pStyle w:val="165"/>
      </w:pPr>
      <w:r>
        <w:t>C. 孔雀王朝文明</w:t>
      </w:r>
    </w:p>
    <w:p w14:paraId="49B44BD5">
      <w:pPr>
        <w:pStyle w:val="165"/>
      </w:pPr>
      <w:r>
        <w:t>D. 笈多文明</w:t>
      </w:r>
    </w:p>
    <w:p w14:paraId="063972E1">
      <w:pPr>
        <w:pStyle w:val="164"/>
        <w:keepNext/>
      </w:pPr>
      <w:r>
        <w:t>3. 雅利安人的种姓制度本质上体现的是哪一种观念？</w:t>
      </w:r>
    </w:p>
    <w:p w14:paraId="5F0B988F">
      <w:pPr>
        <w:pStyle w:val="165"/>
      </w:pPr>
      <w:r>
        <w:t>A. 血统论</w:t>
      </w:r>
    </w:p>
    <w:p w14:paraId="5135FD1B">
      <w:pPr>
        <w:pStyle w:val="165"/>
      </w:pPr>
      <w:r>
        <w:t>B. 轮回论</w:t>
      </w:r>
    </w:p>
    <w:p w14:paraId="2888A022">
      <w:pPr>
        <w:pStyle w:val="165"/>
      </w:pPr>
      <w:r>
        <w:t>C. 转生论</w:t>
      </w:r>
    </w:p>
    <w:p w14:paraId="6D8714D8">
      <w:pPr>
        <w:pStyle w:val="165"/>
      </w:pPr>
      <w:r>
        <w:t>D. 君权神授论</w:t>
      </w:r>
    </w:p>
    <w:p w14:paraId="00D0D1E1">
      <w:pPr>
        <w:pStyle w:val="166"/>
      </w:pPr>
      <w:r>
        <w:rPr>
          <w:b/>
        </w:rPr>
        <w:t>本专题答案：</w:t>
      </w:r>
      <w:r>
        <w:t>1.D  2.A  3.A</w:t>
      </w:r>
    </w:p>
    <w:p w14:paraId="43F66643">
      <w:pPr>
        <w:spacing w:after="40"/>
      </w:pPr>
      <w:r>
        <w:t>————————————————————————————————</w:t>
      </w:r>
    </w:p>
    <w:p w14:paraId="60E618EE">
      <w:pPr>
        <w:pStyle w:val="3"/>
        <w:keepNext/>
      </w:pPr>
      <w:r>
        <w:t>专题四  古代希腊文明</w:t>
      </w:r>
    </w:p>
    <w:p w14:paraId="6B9C46B6">
      <w:pPr>
        <w:pStyle w:val="164"/>
        <w:keepNext/>
      </w:pPr>
      <w:r>
        <w:t>1. 爱琴文明的发现者是谁？</w:t>
      </w:r>
    </w:p>
    <w:p w14:paraId="275EBEAC">
      <w:pPr>
        <w:pStyle w:val="165"/>
      </w:pPr>
      <w:r>
        <w:t>A. 德国考古学家谢里曼</w:t>
      </w:r>
    </w:p>
    <w:p w14:paraId="6A48F698">
      <w:pPr>
        <w:pStyle w:val="165"/>
      </w:pPr>
      <w:r>
        <w:t>B. 英国考古学家伊文思</w:t>
      </w:r>
    </w:p>
    <w:p w14:paraId="770C53F0">
      <w:pPr>
        <w:pStyle w:val="165"/>
      </w:pPr>
      <w:r>
        <w:t>C. 古希腊史学家希罗多德</w:t>
      </w:r>
      <w:bookmarkStart w:id="0" w:name="_GoBack"/>
      <w:bookmarkEnd w:id="0"/>
    </w:p>
    <w:p w14:paraId="145A8969">
      <w:pPr>
        <w:pStyle w:val="165"/>
      </w:pPr>
      <w:r>
        <w:t>D. 古希腊哲学家苏格拉底</w:t>
      </w:r>
    </w:p>
    <w:p w14:paraId="05F11124">
      <w:pPr>
        <w:pStyle w:val="164"/>
        <w:keepNext/>
      </w:pPr>
      <w:r>
        <w:t>2. 哪一文明的宫殿以结构复杂、布局曲折而闻名？</w:t>
      </w:r>
    </w:p>
    <w:p w14:paraId="3E221B40">
      <w:pPr>
        <w:pStyle w:val="165"/>
      </w:pPr>
      <w:r>
        <w:t>A. 克里特文明</w:t>
      </w:r>
    </w:p>
    <w:p w14:paraId="55EC54FA">
      <w:pPr>
        <w:pStyle w:val="165"/>
      </w:pPr>
      <w:r>
        <w:t>B. 迈锡尼文明</w:t>
      </w:r>
    </w:p>
    <w:p w14:paraId="4AE7AC3F">
      <w:pPr>
        <w:pStyle w:val="165"/>
      </w:pPr>
      <w:r>
        <w:t>C. 雅典文明</w:t>
      </w:r>
    </w:p>
    <w:p w14:paraId="3DCAD7BB">
      <w:pPr>
        <w:pStyle w:val="165"/>
      </w:pPr>
      <w:r>
        <w:t>D. 斯巴达文明</w:t>
      </w:r>
    </w:p>
    <w:p w14:paraId="3A1F90BB">
      <w:pPr>
        <w:pStyle w:val="164"/>
        <w:keepNext/>
      </w:pPr>
      <w:r>
        <w:t>3. 特洛伊战争发生在哪一文明时期？</w:t>
      </w:r>
    </w:p>
    <w:p w14:paraId="52353A70">
      <w:pPr>
        <w:pStyle w:val="165"/>
      </w:pPr>
      <w:r>
        <w:t>A. 克里特文明时期</w:t>
      </w:r>
    </w:p>
    <w:p w14:paraId="40F40BF8">
      <w:pPr>
        <w:pStyle w:val="165"/>
      </w:pPr>
      <w:r>
        <w:t>B. 迈锡尼文明时期</w:t>
      </w:r>
    </w:p>
    <w:p w14:paraId="61F7DAD4">
      <w:pPr>
        <w:pStyle w:val="165"/>
      </w:pPr>
      <w:r>
        <w:t>C. 希腊化时期</w:t>
      </w:r>
    </w:p>
    <w:p w14:paraId="7FB06CC2">
      <w:pPr>
        <w:pStyle w:val="165"/>
      </w:pPr>
      <w:r>
        <w:t>D. 古罗马时期</w:t>
      </w:r>
    </w:p>
    <w:p w14:paraId="5FBC4FB4">
      <w:pPr>
        <w:pStyle w:val="166"/>
      </w:pPr>
      <w:r>
        <w:rPr>
          <w:b/>
        </w:rPr>
        <w:t>本专题答案：</w:t>
      </w:r>
      <w:r>
        <w:t>1.A  2.A  3.B</w:t>
      </w:r>
    </w:p>
    <w:p w14:paraId="777EF1C2">
      <w:pPr>
        <w:spacing w:after="40"/>
      </w:pPr>
      <w:r>
        <w:t>————————————————————————————————</w:t>
      </w:r>
    </w:p>
    <w:p w14:paraId="5F152E9E">
      <w:pPr>
        <w:pStyle w:val="3"/>
        <w:keepNext/>
      </w:pPr>
      <w:r>
        <w:t>专题五  古代罗马文明</w:t>
      </w:r>
    </w:p>
    <w:p w14:paraId="4001B05D">
      <w:pPr>
        <w:pStyle w:val="164"/>
        <w:keepNext/>
      </w:pPr>
      <w:r>
        <w:t>1. 古罗马圆形竞技场一共有几层？</w:t>
      </w:r>
    </w:p>
    <w:p w14:paraId="0BFE49DB">
      <w:pPr>
        <w:pStyle w:val="165"/>
      </w:pPr>
      <w:r>
        <w:t>A. 三层</w:t>
      </w:r>
    </w:p>
    <w:p w14:paraId="54FFE7F0">
      <w:pPr>
        <w:pStyle w:val="165"/>
      </w:pPr>
      <w:r>
        <w:t>B. 四层</w:t>
      </w:r>
    </w:p>
    <w:p w14:paraId="2A10681A">
      <w:pPr>
        <w:pStyle w:val="165"/>
      </w:pPr>
      <w:r>
        <w:t>C. 五层</w:t>
      </w:r>
    </w:p>
    <w:p w14:paraId="12414C50">
      <w:pPr>
        <w:pStyle w:val="165"/>
      </w:pPr>
      <w:r>
        <w:t>D. 六层</w:t>
      </w:r>
    </w:p>
    <w:p w14:paraId="6700A374">
      <w:pPr>
        <w:pStyle w:val="164"/>
        <w:keepNext/>
      </w:pPr>
      <w:r>
        <w:t>2. 一般认为，古罗马圆形竞技场的主要功能是什么？</w:t>
      </w:r>
    </w:p>
    <w:p w14:paraId="31838A51">
      <w:pPr>
        <w:pStyle w:val="165"/>
      </w:pPr>
      <w:r>
        <w:t>A. 观看戏剧</w:t>
      </w:r>
    </w:p>
    <w:p w14:paraId="5B163DFE">
      <w:pPr>
        <w:pStyle w:val="165"/>
      </w:pPr>
      <w:r>
        <w:t>B. 角斗表演</w:t>
      </w:r>
    </w:p>
    <w:p w14:paraId="2F48669F">
      <w:pPr>
        <w:pStyle w:val="165"/>
      </w:pPr>
      <w:r>
        <w:t>C. 体育比赛</w:t>
      </w:r>
    </w:p>
    <w:p w14:paraId="09AC30D8">
      <w:pPr>
        <w:pStyle w:val="165"/>
      </w:pPr>
      <w:r>
        <w:t>D. 公民演讲</w:t>
      </w:r>
    </w:p>
    <w:p w14:paraId="2212BC1C">
      <w:pPr>
        <w:pStyle w:val="164"/>
        <w:keepNext/>
      </w:pPr>
      <w:r>
        <w:t>3. 古罗马圆形竞技场在建筑结构上主要采用了哪种技术？</w:t>
      </w:r>
    </w:p>
    <w:p w14:paraId="5A9B70E8">
      <w:pPr>
        <w:pStyle w:val="165"/>
      </w:pPr>
      <w:r>
        <w:t>A. 梁柱技术</w:t>
      </w:r>
    </w:p>
    <w:p w14:paraId="3F386025">
      <w:pPr>
        <w:pStyle w:val="165"/>
      </w:pPr>
      <w:r>
        <w:t>B. 拱券技术</w:t>
      </w:r>
    </w:p>
    <w:p w14:paraId="47578C64">
      <w:pPr>
        <w:pStyle w:val="165"/>
      </w:pPr>
      <w:r>
        <w:t>C. 木构架技术</w:t>
      </w:r>
    </w:p>
    <w:p w14:paraId="164B1AFF">
      <w:pPr>
        <w:pStyle w:val="165"/>
      </w:pPr>
      <w:r>
        <w:t>D. 单一穹顶技术</w:t>
      </w:r>
    </w:p>
    <w:p w14:paraId="7767FC1F">
      <w:pPr>
        <w:pStyle w:val="166"/>
      </w:pPr>
      <w:r>
        <w:rPr>
          <w:b/>
        </w:rPr>
        <w:t>本专题答案：</w:t>
      </w:r>
      <w:r>
        <w:t>1.B  2.B  3.B</w:t>
      </w:r>
    </w:p>
    <w:p w14:paraId="4B98E04E">
      <w:pPr>
        <w:spacing w:after="40"/>
      </w:pPr>
      <w:r>
        <w:t>————————————————————————————————</w:t>
      </w:r>
    </w:p>
    <w:p w14:paraId="599C8AF2">
      <w:pPr>
        <w:pStyle w:val="3"/>
        <w:keepNext/>
      </w:pPr>
      <w:r>
        <w:t>专题六  美洲文明</w:t>
      </w:r>
    </w:p>
    <w:p w14:paraId="12C0CCE4">
      <w:pPr>
        <w:pStyle w:val="164"/>
        <w:keepNext/>
      </w:pPr>
      <w:r>
        <w:t>1. 以下哪个文明不属于美洲古代文明？</w:t>
      </w:r>
    </w:p>
    <w:p w14:paraId="7737BD85">
      <w:pPr>
        <w:pStyle w:val="165"/>
      </w:pPr>
      <w:r>
        <w:t>A. 玛雅文明</w:t>
      </w:r>
    </w:p>
    <w:p w14:paraId="64DC95F5">
      <w:pPr>
        <w:pStyle w:val="165"/>
      </w:pPr>
      <w:r>
        <w:t>B. 阿兹特克文明</w:t>
      </w:r>
    </w:p>
    <w:p w14:paraId="75D448A0">
      <w:pPr>
        <w:pStyle w:val="165"/>
      </w:pPr>
      <w:r>
        <w:t>C. 努比亚文明</w:t>
      </w:r>
    </w:p>
    <w:p w14:paraId="3BFDFA6A">
      <w:pPr>
        <w:pStyle w:val="165"/>
      </w:pPr>
      <w:r>
        <w:t>D. 印加文明</w:t>
      </w:r>
    </w:p>
    <w:p w14:paraId="0402A5B5">
      <w:pPr>
        <w:pStyle w:val="164"/>
        <w:keepNext/>
      </w:pPr>
      <w:r>
        <w:t>2. 美洲古代文明中，文化发展水平最高的是哪一文明？</w:t>
      </w:r>
    </w:p>
    <w:p w14:paraId="5FBEA318">
      <w:pPr>
        <w:pStyle w:val="165"/>
      </w:pPr>
      <w:r>
        <w:t>A. 印加文明</w:t>
      </w:r>
    </w:p>
    <w:p w14:paraId="00FE07D8">
      <w:pPr>
        <w:pStyle w:val="165"/>
      </w:pPr>
      <w:r>
        <w:t>B. 玛雅文明</w:t>
      </w:r>
    </w:p>
    <w:p w14:paraId="53BD1A69">
      <w:pPr>
        <w:pStyle w:val="165"/>
      </w:pPr>
      <w:r>
        <w:t>C. 阿兹特克文明</w:t>
      </w:r>
    </w:p>
    <w:p w14:paraId="6DE43525">
      <w:pPr>
        <w:pStyle w:val="165"/>
      </w:pPr>
      <w:r>
        <w:t>D. 亚特兰蒂斯文明</w:t>
      </w:r>
    </w:p>
    <w:p w14:paraId="47501C1E">
      <w:pPr>
        <w:pStyle w:val="164"/>
        <w:keepNext/>
      </w:pPr>
      <w:r>
        <w:t>3. 印加文明为维持对较大区域的统治，采用了以下哪种制度？</w:t>
      </w:r>
    </w:p>
    <w:p w14:paraId="6CDC4EC0">
      <w:pPr>
        <w:pStyle w:val="165"/>
      </w:pPr>
      <w:r>
        <w:t>A. 驿站制度</w:t>
      </w:r>
    </w:p>
    <w:p w14:paraId="24144A32">
      <w:pPr>
        <w:pStyle w:val="165"/>
      </w:pPr>
      <w:r>
        <w:t>B. 分封制度</w:t>
      </w:r>
    </w:p>
    <w:p w14:paraId="26A09AD6">
      <w:pPr>
        <w:pStyle w:val="165"/>
      </w:pPr>
      <w:r>
        <w:t>C. 城邦议会制度</w:t>
      </w:r>
    </w:p>
    <w:p w14:paraId="5DD433CE">
      <w:pPr>
        <w:pStyle w:val="165"/>
      </w:pPr>
      <w:r>
        <w:t>D. 海外殖民制度</w:t>
      </w:r>
    </w:p>
    <w:p w14:paraId="5933DD6C">
      <w:pPr>
        <w:pStyle w:val="166"/>
      </w:pPr>
      <w:r>
        <w:rPr>
          <w:b/>
        </w:rPr>
        <w:t>本专题答案：</w:t>
      </w:r>
      <w:r>
        <w:t>1.C  2.B  3.A</w:t>
      </w:r>
    </w:p>
    <w:sectPr>
      <w:pgSz w:w="12240" w:h="15840"/>
      <w:pgMar w:top="1247" w:right="1474" w:bottom="1247" w:left="147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3334D82"/>
    <w:rsid w:val="606B493A"/>
    <w:rsid w:val="74321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36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Question"/>
    <w:uiPriority w:val="0"/>
    <w:pPr>
      <w:spacing w:before="160" w:after="60" w:line="300" w:lineRule="auto"/>
    </w:pPr>
    <w:rPr>
      <w:rFonts w:ascii="宋体" w:hAnsi="宋体" w:eastAsia="宋体" w:cstheme="minorBidi"/>
      <w:b/>
      <w:sz w:val="22"/>
      <w:szCs w:val="22"/>
      <w:lang w:val="en-US" w:eastAsia="en-US" w:bidi="ar-SA"/>
    </w:rPr>
  </w:style>
  <w:style w:type="paragraph" w:customStyle="1" w:styleId="165">
    <w:name w:val="Option"/>
    <w:qFormat/>
    <w:uiPriority w:val="0"/>
    <w:pPr>
      <w:spacing w:after="20" w:line="276" w:lineRule="auto"/>
      <w:ind w:left="283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customStyle="1" w:styleId="166">
    <w:name w:val="Answer"/>
    <w:qFormat/>
    <w:uiPriority w:val="0"/>
    <w:pPr>
      <w:spacing w:before="120" w:after="200" w:line="276" w:lineRule="auto"/>
    </w:pPr>
    <w:rPr>
      <w:rFonts w:ascii="宋体" w:hAnsi="宋体" w:eastAsia="宋体" w:cstheme="minorBidi"/>
      <w:b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1119</Words>
  <Characters>1245</Characters>
  <Lines>0</Lines>
  <Paragraphs>0</Paragraphs>
  <TotalTime>3</TotalTime>
  <ScaleCrop>false</ScaleCrop>
  <LinksUpToDate>false</LinksUpToDate>
  <CharactersWithSpaces>1371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地平线的拂晓</cp:lastModifiedBy>
  <dcterms:modified xsi:type="dcterms:W3CDTF">2026-08-06T19:55:14Z</dcterms:modified>
  <dc:subject>每专题三道四选一单选题</dc:subject>
  <dc:title>世界文明史课后单选题（按原题完善版）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eyJoZGlkIjoiMjZhOWYwMmRiOWZmMjcyZjQ1ZWY4Yzg0ZDNkYWQyMmEiLCJ1c2VySWQiOiIxMjY1NTMyNjE2In0=</vt:lpwstr>
  </property>
  <property fmtid="{D5CDD505-2E9C-101B-9397-08002B2CF9AE}" pid="3" name="KSOProductBuildVer">
    <vt:lpwstr>2052-12.1.0.28043</vt:lpwstr>
  </property>
  <property fmtid="{D5CDD505-2E9C-101B-9397-08002B2CF9AE}" pid="4" name="ICV">
    <vt:lpwstr>B31B2A551D154CE98F3C8BBBB6ACDF30_13</vt:lpwstr>
  </property>
</Properties>
</file>